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C349" w14:textId="1028AC6A" w:rsidR="008206ED" w:rsidRPr="002C5731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0" w:name="_3hzuv9m9qb93" w:colFirst="0" w:colLast="0"/>
      <w:bookmarkEnd w:id="0"/>
      <w:r w:rsidRPr="002C5731">
        <w:rPr>
          <w:rFonts w:asciiTheme="majorHAnsi" w:hAnsiTheme="majorHAnsi" w:cstheme="majorHAnsi"/>
          <w:b/>
          <w:color w:val="000000"/>
          <w:sz w:val="24"/>
          <w:szCs w:val="24"/>
        </w:rPr>
        <w:t>Scenario 1: Employee Salary Analysis</w:t>
      </w:r>
    </w:p>
    <w:p w14:paraId="562EDCAB" w14:textId="7F6B0BFA" w:rsidR="002C5731" w:rsidRDefault="00000000" w:rsidP="002C5731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Question:</w:t>
      </w:r>
      <w:r w:rsidRPr="002C5731">
        <w:rPr>
          <w:rFonts w:asciiTheme="majorHAnsi" w:hAnsiTheme="majorHAnsi" w:cstheme="majorHAnsi"/>
          <w:b/>
          <w:sz w:val="24"/>
          <w:szCs w:val="24"/>
        </w:rPr>
        <w:br/>
      </w:r>
      <w:r w:rsidRPr="002C5731">
        <w:rPr>
          <w:rFonts w:asciiTheme="majorHAnsi" w:hAnsiTheme="majorHAnsi" w:cstheme="majorHAnsi"/>
          <w:sz w:val="24"/>
          <w:szCs w:val="24"/>
        </w:rPr>
        <w:t xml:space="preserve"> Find the names and salaries of employees who earn more than the average salary in the company.</w:t>
      </w:r>
    </w:p>
    <w:p w14:paraId="6AF33D4C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Logic Explanation:</w:t>
      </w:r>
    </w:p>
    <w:p w14:paraId="5ED472EC" w14:textId="77777777" w:rsidR="002C5731" w:rsidRPr="002C5731" w:rsidRDefault="002C5731" w:rsidP="002C5731">
      <w:pPr>
        <w:numPr>
          <w:ilvl w:val="0"/>
          <w:numId w:val="1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First, calculate the average salary using the </w:t>
      </w:r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AVG(</w:t>
      </w:r>
      <w:proofErr w:type="gramEnd"/>
      <w:r w:rsidRPr="002C5731">
        <w:rPr>
          <w:rFonts w:asciiTheme="majorHAnsi" w:eastAsia="Roboto Mono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t xml:space="preserve"> function.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749A9AB" w14:textId="77777777" w:rsidR="002C5731" w:rsidRPr="002C5731" w:rsidRDefault="002C5731" w:rsidP="002C573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Use a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WHERE</w:t>
      </w:r>
      <w:r w:rsidRPr="002C5731">
        <w:rPr>
          <w:rFonts w:asciiTheme="majorHAnsi" w:hAnsiTheme="majorHAnsi" w:cstheme="majorHAnsi"/>
          <w:sz w:val="24"/>
          <w:szCs w:val="24"/>
        </w:rPr>
        <w:t xml:space="preserve"> clause to filter employees whose salary is greater than the calculated average salary.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7FFEC81A" w14:textId="77777777" w:rsidR="002C5731" w:rsidRPr="002C5731" w:rsidRDefault="002C5731" w:rsidP="002C573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Use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SELECT</w:t>
      </w:r>
      <w:r w:rsidRPr="002C5731">
        <w:rPr>
          <w:rFonts w:asciiTheme="majorHAnsi" w:hAnsiTheme="majorHAnsi" w:cstheme="majorHAnsi"/>
          <w:sz w:val="24"/>
          <w:szCs w:val="24"/>
        </w:rPr>
        <w:t xml:space="preserve"> to display the </w:t>
      </w:r>
      <w:proofErr w:type="gramStart"/>
      <w:r w:rsidRPr="002C5731">
        <w:rPr>
          <w:rFonts w:asciiTheme="majorHAnsi" w:hAnsiTheme="majorHAnsi" w:cstheme="majorHAnsi"/>
          <w:sz w:val="24"/>
          <w:szCs w:val="24"/>
        </w:rPr>
        <w:t>employee</w:t>
      </w:r>
      <w:proofErr w:type="gramEnd"/>
      <w:r w:rsidRPr="002C5731">
        <w:rPr>
          <w:rFonts w:asciiTheme="majorHAnsi" w:hAnsiTheme="majorHAnsi" w:cstheme="majorHAnsi"/>
          <w:sz w:val="24"/>
          <w:szCs w:val="24"/>
        </w:rPr>
        <w:t xml:space="preserve"> name and salary.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6C4F9C7B" w14:textId="77777777" w:rsidR="002C5731" w:rsidRPr="002C5731" w:rsidRDefault="002C5731" w:rsidP="002C5731">
      <w:pPr>
        <w:numPr>
          <w:ilvl w:val="0"/>
          <w:numId w:val="1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Ensure the query uses the correct table and columns.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45331172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Concepts Used:</w:t>
      </w:r>
    </w:p>
    <w:p w14:paraId="53311881" w14:textId="77777777" w:rsidR="002C5731" w:rsidRPr="002C5731" w:rsidRDefault="002C5731" w:rsidP="002C5731">
      <w:pPr>
        <w:numPr>
          <w:ilvl w:val="0"/>
          <w:numId w:val="2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Aggregate Functions (</w:t>
      </w:r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AVG(</w:t>
      </w:r>
      <w:proofErr w:type="gramEnd"/>
      <w:r w:rsidRPr="002C5731">
        <w:rPr>
          <w:rFonts w:asciiTheme="majorHAnsi" w:eastAsia="Roboto Mono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D8601C1" w14:textId="77777777" w:rsidR="002C5731" w:rsidRPr="002C5731" w:rsidRDefault="002C5731" w:rsidP="002C5731">
      <w:pPr>
        <w:numPr>
          <w:ilvl w:val="0"/>
          <w:numId w:val="2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Filtering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WHERE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791E3924" w14:textId="77777777" w:rsidR="008206ED" w:rsidRPr="002C5731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1" w:name="_4r3tv8vh8oie" w:colFirst="0" w:colLast="0"/>
      <w:bookmarkEnd w:id="1"/>
      <w:r w:rsidRPr="002C5731">
        <w:rPr>
          <w:rFonts w:asciiTheme="majorHAnsi" w:hAnsiTheme="majorHAnsi" w:cstheme="majorHAnsi"/>
          <w:b/>
          <w:color w:val="000000"/>
          <w:sz w:val="24"/>
          <w:szCs w:val="24"/>
        </w:rPr>
        <w:t>Scenario 2: Customer Orders without Matching Records</w:t>
      </w:r>
    </w:p>
    <w:p w14:paraId="17831B1C" w14:textId="77777777" w:rsidR="008206ED" w:rsidRPr="002C5731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Question:</w:t>
      </w:r>
      <w:r w:rsidRPr="002C5731">
        <w:rPr>
          <w:rFonts w:asciiTheme="majorHAnsi" w:hAnsiTheme="majorHAnsi" w:cstheme="majorHAnsi"/>
          <w:b/>
          <w:sz w:val="24"/>
          <w:szCs w:val="24"/>
        </w:rPr>
        <w:br/>
      </w:r>
      <w:r w:rsidRPr="002C5731">
        <w:rPr>
          <w:rFonts w:asciiTheme="majorHAnsi" w:hAnsiTheme="majorHAnsi" w:cstheme="majorHAnsi"/>
          <w:sz w:val="24"/>
          <w:szCs w:val="24"/>
        </w:rPr>
        <w:t xml:space="preserve"> Retrieve a list of customer names who have not placed any orders.</w:t>
      </w:r>
    </w:p>
    <w:p w14:paraId="7C84E08B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Logic Explanation:</w:t>
      </w:r>
    </w:p>
    <w:p w14:paraId="10A7214C" w14:textId="77777777" w:rsidR="002C5731" w:rsidRPr="002C5731" w:rsidRDefault="002C5731" w:rsidP="002C5731">
      <w:pPr>
        <w:numPr>
          <w:ilvl w:val="0"/>
          <w:numId w:val="3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Perform a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LEFT JOIN</w:t>
      </w:r>
      <w:r w:rsidRPr="002C5731">
        <w:rPr>
          <w:rFonts w:asciiTheme="majorHAnsi" w:hAnsiTheme="majorHAnsi" w:cstheme="majorHAnsi"/>
          <w:sz w:val="24"/>
          <w:szCs w:val="24"/>
        </w:rPr>
        <w:t xml:space="preserve"> between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customers</w:t>
      </w:r>
      <w:r w:rsidRPr="002C5731">
        <w:rPr>
          <w:rFonts w:asciiTheme="majorHAnsi" w:hAnsiTheme="majorHAnsi" w:cstheme="majorHAnsi"/>
          <w:sz w:val="24"/>
          <w:szCs w:val="24"/>
        </w:rPr>
        <w:t xml:space="preserve"> table and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orders</w:t>
      </w:r>
      <w:r w:rsidRPr="002C5731">
        <w:rPr>
          <w:rFonts w:asciiTheme="majorHAnsi" w:hAnsiTheme="majorHAnsi" w:cstheme="majorHAnsi"/>
          <w:sz w:val="24"/>
          <w:szCs w:val="24"/>
        </w:rPr>
        <w:t xml:space="preserve"> table using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customer_id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 as a common field.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76B50A31" w14:textId="77777777" w:rsidR="002C5731" w:rsidRPr="002C5731" w:rsidRDefault="002C5731" w:rsidP="002C5731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After the join, filter records using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 xml:space="preserve">WHERE </w:t>
      </w:r>
      <w:proofErr w:type="spellStart"/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orders.customer</w:t>
      </w:r>
      <w:proofErr w:type="gramEnd"/>
      <w:r w:rsidRPr="002C5731">
        <w:rPr>
          <w:rFonts w:asciiTheme="majorHAnsi" w:eastAsia="Roboto Mono" w:hAnsiTheme="majorHAnsi" w:cstheme="majorHAnsi"/>
          <w:sz w:val="24"/>
          <w:szCs w:val="24"/>
        </w:rPr>
        <w:t>_id</w:t>
      </w:r>
      <w:proofErr w:type="spellEnd"/>
      <w:r w:rsidRPr="002C5731">
        <w:rPr>
          <w:rFonts w:asciiTheme="majorHAnsi" w:eastAsia="Roboto Mono" w:hAnsiTheme="majorHAnsi" w:cstheme="majorHAnsi"/>
          <w:sz w:val="24"/>
          <w:szCs w:val="24"/>
        </w:rPr>
        <w:t xml:space="preserve"> IS NULL</w:t>
      </w:r>
      <w:r w:rsidRPr="002C5731">
        <w:rPr>
          <w:rFonts w:asciiTheme="majorHAnsi" w:hAnsiTheme="majorHAnsi" w:cstheme="majorHAnsi"/>
          <w:sz w:val="24"/>
          <w:szCs w:val="24"/>
        </w:rPr>
        <w:t xml:space="preserve"> to find customers without any matching orders.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A54F2BD" w14:textId="77777777" w:rsidR="002C5731" w:rsidRPr="002C5731" w:rsidRDefault="002C5731" w:rsidP="002C5731">
      <w:pPr>
        <w:numPr>
          <w:ilvl w:val="0"/>
          <w:numId w:val="3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Select the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customer_name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 from</w:t>
      </w:r>
      <w:r w:rsidRPr="002C5731">
        <w:rPr>
          <w:rFonts w:asciiTheme="majorHAnsi" w:hAnsiTheme="majorHAnsi" w:cstheme="majorHAns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91D622" wp14:editId="71D08FD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8336EE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ADF3F00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180A444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1D622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6E8336EE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ADF3F00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180A444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C5731">
        <w:rPr>
          <w:rFonts w:asciiTheme="majorHAnsi" w:hAnsiTheme="majorHAnsi" w:cstheme="majorHAnsi"/>
          <w:sz w:val="24"/>
          <w:szCs w:val="24"/>
        </w:rPr>
        <w:t xml:space="preserve"> the </w:t>
      </w:r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customers</w:t>
      </w:r>
      <w:proofErr w:type="gramEnd"/>
      <w:r w:rsidRPr="002C5731">
        <w:rPr>
          <w:rFonts w:asciiTheme="majorHAnsi" w:hAnsiTheme="majorHAnsi" w:cstheme="majorHAnsi"/>
          <w:sz w:val="24"/>
          <w:szCs w:val="24"/>
        </w:rPr>
        <w:t xml:space="preserve"> table.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47F0F6BB" w14:textId="4A20F022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lastRenderedPageBreak/>
        <w:t>Concepts Used:</w:t>
      </w:r>
    </w:p>
    <w:p w14:paraId="02363503" w14:textId="77777777" w:rsidR="002C5731" w:rsidRPr="002C5731" w:rsidRDefault="002C5731" w:rsidP="002C5731">
      <w:pPr>
        <w:numPr>
          <w:ilvl w:val="0"/>
          <w:numId w:val="4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Joins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LEFT JOIN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749C55BB" w14:textId="77777777" w:rsidR="002C5731" w:rsidRPr="002C5731" w:rsidRDefault="002C5731" w:rsidP="002C5731">
      <w:pPr>
        <w:numPr>
          <w:ilvl w:val="0"/>
          <w:numId w:val="4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Filtering with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NULL</w:t>
      </w:r>
      <w:r w:rsidRPr="002C5731">
        <w:rPr>
          <w:rFonts w:asciiTheme="majorHAnsi" w:hAnsiTheme="majorHAnsi" w:cstheme="majorHAnsi"/>
          <w:sz w:val="24"/>
          <w:szCs w:val="24"/>
        </w:rPr>
        <w:t xml:space="preserve"> Values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BB3AC8F" w14:textId="77777777" w:rsidR="008206ED" w:rsidRPr="002C5731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2" w:name="_s7ha3o7ysr51" w:colFirst="0" w:colLast="0"/>
      <w:bookmarkEnd w:id="2"/>
      <w:r w:rsidRPr="002C5731">
        <w:rPr>
          <w:rFonts w:asciiTheme="majorHAnsi" w:hAnsiTheme="majorHAnsi" w:cstheme="majorHAnsi"/>
          <w:b/>
          <w:color w:val="000000"/>
          <w:sz w:val="24"/>
          <w:szCs w:val="24"/>
        </w:rPr>
        <w:t>Scenario 3: Product Sales Summary</w:t>
      </w:r>
    </w:p>
    <w:p w14:paraId="56EFA3F1" w14:textId="77777777" w:rsidR="008206ED" w:rsidRPr="002C5731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Question:</w:t>
      </w:r>
      <w:r w:rsidRPr="002C5731">
        <w:rPr>
          <w:rFonts w:asciiTheme="majorHAnsi" w:hAnsiTheme="majorHAnsi" w:cstheme="majorHAnsi"/>
          <w:b/>
          <w:sz w:val="24"/>
          <w:szCs w:val="24"/>
        </w:rPr>
        <w:br/>
      </w:r>
      <w:r w:rsidRPr="002C5731">
        <w:rPr>
          <w:rFonts w:asciiTheme="majorHAnsi" w:hAnsiTheme="majorHAnsi" w:cstheme="majorHAnsi"/>
          <w:sz w:val="24"/>
          <w:szCs w:val="24"/>
        </w:rPr>
        <w:t xml:space="preserve"> Display the total sales amount for each product.</w:t>
      </w:r>
    </w:p>
    <w:p w14:paraId="68F32B90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Logic Explanation:</w:t>
      </w:r>
    </w:p>
    <w:p w14:paraId="53DB2E6B" w14:textId="77777777" w:rsidR="002C5731" w:rsidRPr="002C5731" w:rsidRDefault="002C5731" w:rsidP="002C5731">
      <w:pPr>
        <w:numPr>
          <w:ilvl w:val="0"/>
          <w:numId w:val="5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Perform an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INNER JOIN</w:t>
      </w:r>
      <w:r w:rsidRPr="002C5731">
        <w:rPr>
          <w:rFonts w:asciiTheme="majorHAnsi" w:hAnsiTheme="majorHAnsi" w:cstheme="majorHAnsi"/>
          <w:sz w:val="24"/>
          <w:szCs w:val="24"/>
        </w:rPr>
        <w:t xml:space="preserve"> between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products</w:t>
      </w:r>
      <w:r w:rsidRPr="002C5731">
        <w:rPr>
          <w:rFonts w:asciiTheme="majorHAnsi" w:hAnsiTheme="majorHAnsi" w:cstheme="majorHAnsi"/>
          <w:sz w:val="24"/>
          <w:szCs w:val="24"/>
        </w:rPr>
        <w:t xml:space="preserve"> table and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sales</w:t>
      </w:r>
      <w:r w:rsidRPr="002C5731">
        <w:rPr>
          <w:rFonts w:asciiTheme="majorHAnsi" w:hAnsiTheme="majorHAnsi" w:cstheme="majorHAnsi"/>
          <w:sz w:val="24"/>
          <w:szCs w:val="24"/>
        </w:rPr>
        <w:t xml:space="preserve"> table using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product_id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>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A90A96C" w14:textId="77777777" w:rsidR="002C5731" w:rsidRPr="002C5731" w:rsidRDefault="002C5731" w:rsidP="002C5731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Use the </w:t>
      </w:r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SUM(</w:t>
      </w:r>
      <w:proofErr w:type="gramEnd"/>
      <w:r w:rsidRPr="002C5731">
        <w:rPr>
          <w:rFonts w:asciiTheme="majorHAnsi" w:eastAsia="Roboto Mono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t xml:space="preserve"> function to calculate the total sales amount for each product.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3AC052F3" w14:textId="77777777" w:rsidR="002C5731" w:rsidRPr="002C5731" w:rsidRDefault="002C5731" w:rsidP="002C5731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Apply a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GROUP BY</w:t>
      </w:r>
      <w:r w:rsidRPr="002C5731">
        <w:rPr>
          <w:rFonts w:asciiTheme="majorHAnsi" w:hAnsiTheme="majorHAnsi" w:cstheme="majorHAnsi"/>
          <w:sz w:val="24"/>
          <w:szCs w:val="24"/>
        </w:rPr>
        <w:t xml:space="preserve"> clause on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product_name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 to aggregate the sales data.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7F3B0F63" w14:textId="77777777" w:rsidR="002C5731" w:rsidRPr="002C5731" w:rsidRDefault="002C5731" w:rsidP="002C5731">
      <w:pPr>
        <w:numPr>
          <w:ilvl w:val="0"/>
          <w:numId w:val="5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Display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product_name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 and the total sales amount.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7CA4460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Concepts Used:</w:t>
      </w:r>
    </w:p>
    <w:p w14:paraId="45ADD0A5" w14:textId="77777777" w:rsidR="002C5731" w:rsidRPr="002C5731" w:rsidRDefault="002C5731" w:rsidP="002C5731">
      <w:pPr>
        <w:numPr>
          <w:ilvl w:val="0"/>
          <w:numId w:val="6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Joins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INNER JOIN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382A2581" w14:textId="77777777" w:rsidR="002C5731" w:rsidRPr="002C5731" w:rsidRDefault="002C5731" w:rsidP="002C5731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Aggregation (</w:t>
      </w:r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SUM(</w:t>
      </w:r>
      <w:proofErr w:type="gramEnd"/>
      <w:r w:rsidRPr="002C5731">
        <w:rPr>
          <w:rFonts w:asciiTheme="majorHAnsi" w:eastAsia="Roboto Mono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43ED9E5B" w14:textId="77777777" w:rsidR="002C5731" w:rsidRPr="002C5731" w:rsidRDefault="002C5731" w:rsidP="002C5731">
      <w:pPr>
        <w:numPr>
          <w:ilvl w:val="0"/>
          <w:numId w:val="6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Grouping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GROUP BY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0F6C143A" w14:textId="77777777" w:rsidR="002C5731" w:rsidRPr="002C5731" w:rsidRDefault="002C5731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42714505" w14:textId="77777777" w:rsidR="008206ED" w:rsidRPr="002C5731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3" w:name="_9j1ejd6sbzne" w:colFirst="0" w:colLast="0"/>
      <w:bookmarkEnd w:id="3"/>
      <w:r w:rsidRPr="002C5731">
        <w:rPr>
          <w:rFonts w:asciiTheme="majorHAnsi" w:hAnsiTheme="majorHAnsi" w:cstheme="majorHAnsi"/>
          <w:b/>
          <w:color w:val="000000"/>
          <w:sz w:val="24"/>
          <w:szCs w:val="24"/>
        </w:rPr>
        <w:t>Scenario 4: Department-Wise Employee Count</w:t>
      </w:r>
    </w:p>
    <w:p w14:paraId="0E719CF2" w14:textId="77777777" w:rsidR="008206ED" w:rsidRPr="002C5731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Question:</w:t>
      </w:r>
      <w:r w:rsidRPr="002C5731">
        <w:rPr>
          <w:rFonts w:asciiTheme="majorHAnsi" w:hAnsiTheme="majorHAnsi" w:cstheme="majorHAnsi"/>
          <w:b/>
          <w:sz w:val="24"/>
          <w:szCs w:val="24"/>
        </w:rPr>
        <w:br/>
      </w:r>
      <w:r w:rsidRPr="002C5731">
        <w:rPr>
          <w:rFonts w:asciiTheme="majorHAnsi" w:hAnsiTheme="majorHAnsi" w:cstheme="majorHAnsi"/>
          <w:sz w:val="24"/>
          <w:szCs w:val="24"/>
        </w:rPr>
        <w:t xml:space="preserve"> List each department name with the number of employees working in it.</w:t>
      </w:r>
    </w:p>
    <w:p w14:paraId="3FB7DAFE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Logic Explanation:</w:t>
      </w:r>
    </w:p>
    <w:p w14:paraId="0B5924F5" w14:textId="77777777" w:rsidR="002C5731" w:rsidRPr="002C5731" w:rsidRDefault="002C5731" w:rsidP="002C5731">
      <w:pPr>
        <w:numPr>
          <w:ilvl w:val="0"/>
          <w:numId w:val="7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lastRenderedPageBreak/>
        <w:t xml:space="preserve">Perform a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LEFT JOIN</w:t>
      </w:r>
      <w:r w:rsidRPr="002C5731">
        <w:rPr>
          <w:rFonts w:asciiTheme="majorHAnsi" w:hAnsiTheme="majorHAnsi" w:cstheme="majorHAnsi"/>
          <w:sz w:val="24"/>
          <w:szCs w:val="24"/>
        </w:rPr>
        <w:t xml:space="preserve"> between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employees</w:t>
      </w:r>
      <w:r w:rsidRPr="002C5731">
        <w:rPr>
          <w:rFonts w:asciiTheme="majorHAnsi" w:hAnsiTheme="majorHAnsi" w:cstheme="majorHAnsi"/>
          <w:sz w:val="24"/>
          <w:szCs w:val="24"/>
        </w:rPr>
        <w:t xml:space="preserve"> table and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departments</w:t>
      </w:r>
      <w:r w:rsidRPr="002C5731">
        <w:rPr>
          <w:rFonts w:asciiTheme="majorHAnsi" w:hAnsiTheme="majorHAnsi" w:cstheme="majorHAnsi"/>
          <w:sz w:val="24"/>
          <w:szCs w:val="24"/>
        </w:rPr>
        <w:t xml:space="preserve"> table using the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department_id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>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75EB86F2" w14:textId="77777777" w:rsidR="002C5731" w:rsidRPr="002C5731" w:rsidRDefault="002C5731" w:rsidP="002C573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Use the </w:t>
      </w:r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COUNT(</w:t>
      </w:r>
      <w:proofErr w:type="gramEnd"/>
      <w:r w:rsidRPr="002C5731">
        <w:rPr>
          <w:rFonts w:asciiTheme="majorHAnsi" w:eastAsia="Roboto Mono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t xml:space="preserve"> function to count the number of employees in each department.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67A4D7BD" w14:textId="77777777" w:rsidR="002C5731" w:rsidRPr="002C5731" w:rsidRDefault="002C5731" w:rsidP="002C573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Apply a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GROUP BY</w:t>
      </w:r>
      <w:r w:rsidRPr="002C5731">
        <w:rPr>
          <w:rFonts w:asciiTheme="majorHAnsi" w:hAnsiTheme="majorHAnsi" w:cstheme="majorHAnsi"/>
          <w:sz w:val="24"/>
          <w:szCs w:val="24"/>
        </w:rPr>
        <w:t xml:space="preserve"> on the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department_name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 to aggregate the data.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39F5682B" w14:textId="77777777" w:rsidR="002C5731" w:rsidRPr="002C5731" w:rsidRDefault="002C5731" w:rsidP="002C5731">
      <w:pPr>
        <w:numPr>
          <w:ilvl w:val="0"/>
          <w:numId w:val="7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Select the department name and the employee count.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6AA12CA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Concepts Used:</w:t>
      </w:r>
    </w:p>
    <w:p w14:paraId="159F88B5" w14:textId="77777777" w:rsidR="002C5731" w:rsidRPr="002C5731" w:rsidRDefault="002C5731" w:rsidP="002C5731">
      <w:pPr>
        <w:numPr>
          <w:ilvl w:val="0"/>
          <w:numId w:val="8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Joins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LEFT JOIN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244C3982" w14:textId="77777777" w:rsidR="002C5731" w:rsidRPr="002C5731" w:rsidRDefault="002C5731" w:rsidP="002C573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Aggregation (</w:t>
      </w:r>
      <w:proofErr w:type="gramStart"/>
      <w:r w:rsidRPr="002C5731">
        <w:rPr>
          <w:rFonts w:asciiTheme="majorHAnsi" w:eastAsia="Roboto Mono" w:hAnsiTheme="majorHAnsi" w:cstheme="majorHAnsi"/>
          <w:sz w:val="24"/>
          <w:szCs w:val="24"/>
        </w:rPr>
        <w:t>COUNT(</w:t>
      </w:r>
      <w:proofErr w:type="gramEnd"/>
      <w:r w:rsidRPr="002C5731">
        <w:rPr>
          <w:rFonts w:asciiTheme="majorHAnsi" w:eastAsia="Roboto Mono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B46FB15" w14:textId="77777777" w:rsidR="002C5731" w:rsidRPr="002C5731" w:rsidRDefault="002C5731" w:rsidP="002C5731">
      <w:pPr>
        <w:numPr>
          <w:ilvl w:val="0"/>
          <w:numId w:val="8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Grouping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GROUP BY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59F89E9" w14:textId="77777777" w:rsidR="002C5731" w:rsidRPr="002C5731" w:rsidRDefault="002C5731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379EB85F" w14:textId="77777777" w:rsidR="008206ED" w:rsidRPr="002C5731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4" w:name="_fmh8bvy0vqv6" w:colFirst="0" w:colLast="0"/>
      <w:bookmarkEnd w:id="4"/>
      <w:r w:rsidRPr="002C5731">
        <w:rPr>
          <w:rFonts w:asciiTheme="majorHAnsi" w:hAnsiTheme="majorHAnsi" w:cstheme="majorHAnsi"/>
          <w:b/>
          <w:color w:val="000000"/>
          <w:sz w:val="24"/>
          <w:szCs w:val="24"/>
        </w:rPr>
        <w:t>Scenario 5: Top 3 Highest Sales</w:t>
      </w:r>
    </w:p>
    <w:p w14:paraId="5F13E0CA" w14:textId="77777777" w:rsidR="008206ED" w:rsidRPr="002C5731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Question:</w:t>
      </w:r>
      <w:r w:rsidRPr="002C5731">
        <w:rPr>
          <w:rFonts w:asciiTheme="majorHAnsi" w:hAnsiTheme="majorHAnsi" w:cstheme="majorHAnsi"/>
          <w:b/>
          <w:sz w:val="24"/>
          <w:szCs w:val="24"/>
        </w:rPr>
        <w:br/>
      </w:r>
      <w:r w:rsidRPr="002C5731">
        <w:rPr>
          <w:rFonts w:asciiTheme="majorHAnsi" w:hAnsiTheme="majorHAnsi" w:cstheme="majorHAnsi"/>
          <w:sz w:val="24"/>
          <w:szCs w:val="24"/>
        </w:rPr>
        <w:t xml:space="preserve"> Find the top 3 highest sales transactions.</w:t>
      </w:r>
    </w:p>
    <w:p w14:paraId="438518A0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Logic Explanation:</w:t>
      </w:r>
    </w:p>
    <w:p w14:paraId="640E8F8F" w14:textId="77777777" w:rsidR="002C5731" w:rsidRPr="002C5731" w:rsidRDefault="002C5731" w:rsidP="002C5731">
      <w:pPr>
        <w:numPr>
          <w:ilvl w:val="0"/>
          <w:numId w:val="9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Select the necessary columns like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sale_id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customer_id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, and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amount</w:t>
      </w:r>
      <w:r w:rsidRPr="002C5731">
        <w:rPr>
          <w:rFonts w:asciiTheme="majorHAnsi" w:hAnsiTheme="majorHAnsi" w:cstheme="majorHAnsi"/>
          <w:sz w:val="24"/>
          <w:szCs w:val="24"/>
        </w:rPr>
        <w:t xml:space="preserve"> from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sales</w:t>
      </w:r>
      <w:r w:rsidRPr="002C5731">
        <w:rPr>
          <w:rFonts w:asciiTheme="majorHAnsi" w:hAnsiTheme="majorHAnsi" w:cstheme="majorHAnsi"/>
          <w:sz w:val="24"/>
          <w:szCs w:val="24"/>
        </w:rPr>
        <w:t xml:space="preserve"> table.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DA64E32" w14:textId="77777777" w:rsidR="002C5731" w:rsidRPr="002C5731" w:rsidRDefault="002C5731" w:rsidP="002C573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Use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ORDER BY</w:t>
      </w:r>
      <w:r w:rsidRPr="002C5731">
        <w:rPr>
          <w:rFonts w:asciiTheme="majorHAnsi" w:hAnsiTheme="majorHAnsi" w:cstheme="majorHAnsi"/>
          <w:sz w:val="24"/>
          <w:szCs w:val="24"/>
        </w:rPr>
        <w:t xml:space="preserve"> clause on the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amount</w:t>
      </w:r>
      <w:r w:rsidRPr="002C5731">
        <w:rPr>
          <w:rFonts w:asciiTheme="majorHAnsi" w:hAnsiTheme="majorHAnsi" w:cstheme="majorHAnsi"/>
          <w:sz w:val="24"/>
          <w:szCs w:val="24"/>
        </w:rPr>
        <w:t xml:space="preserve"> column in descending order to list the highest sales first.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012A790" w14:textId="77777777" w:rsidR="002C5731" w:rsidRPr="002C5731" w:rsidRDefault="002C5731" w:rsidP="002C5731">
      <w:pPr>
        <w:numPr>
          <w:ilvl w:val="0"/>
          <w:numId w:val="9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Use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LIMIT 3</w:t>
      </w:r>
      <w:r w:rsidRPr="002C5731">
        <w:rPr>
          <w:rFonts w:asciiTheme="majorHAnsi" w:hAnsiTheme="majorHAnsi" w:cstheme="majorHAnsi"/>
          <w:sz w:val="24"/>
          <w:szCs w:val="24"/>
        </w:rPr>
        <w:t xml:space="preserve"> to restrict the output to the top 3 records.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36B2F928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Concepts Used:</w:t>
      </w:r>
      <w:r w:rsidRPr="002C5731">
        <w:rPr>
          <w:rFonts w:asciiTheme="majorHAnsi" w:hAnsiTheme="majorHAnsi" w:cstheme="majorHAns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C34DFA" wp14:editId="4493490F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7A5D0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2A0E685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1B83A81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34DFA" id="_x0000_s1028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lFpdU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37F7A5D0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2A0E685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1B83A81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0D5611" w14:textId="77777777" w:rsidR="002C5731" w:rsidRPr="002C5731" w:rsidRDefault="002C5731" w:rsidP="002C5731">
      <w:pPr>
        <w:numPr>
          <w:ilvl w:val="0"/>
          <w:numId w:val="10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>Sorting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ORDER BY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9AB782F" w14:textId="77777777" w:rsidR="002C5731" w:rsidRPr="002C5731" w:rsidRDefault="002C5731" w:rsidP="002C5731">
      <w:pPr>
        <w:numPr>
          <w:ilvl w:val="0"/>
          <w:numId w:val="10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lastRenderedPageBreak/>
        <w:t>Limiting Results (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LIMIT</w:t>
      </w:r>
      <w:r w:rsidRPr="002C5731">
        <w:rPr>
          <w:rFonts w:asciiTheme="majorHAnsi" w:hAnsiTheme="majorHAnsi" w:cstheme="majorHAnsi"/>
          <w:sz w:val="24"/>
          <w:szCs w:val="24"/>
        </w:rPr>
        <w:t>)</w:t>
      </w:r>
    </w:p>
    <w:p w14:paraId="622E6AC7" w14:textId="77777777" w:rsidR="002C5731" w:rsidRPr="002C5731" w:rsidRDefault="002C5731" w:rsidP="002C5731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5" w:name="_9lt8h65aiaei" w:colFirst="0" w:colLast="0"/>
      <w:bookmarkEnd w:id="5"/>
    </w:p>
    <w:p w14:paraId="73705848" w14:textId="77777777" w:rsidR="002C5731" w:rsidRPr="002C5731" w:rsidRDefault="002C5731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18A37BC7" w14:textId="77777777" w:rsidR="008206ED" w:rsidRPr="002C5731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6" w:name="_l06lx9ajlba6" w:colFirst="0" w:colLast="0"/>
      <w:bookmarkEnd w:id="6"/>
      <w:r w:rsidRPr="002C5731">
        <w:rPr>
          <w:rFonts w:asciiTheme="majorHAnsi" w:hAnsiTheme="majorHAnsi" w:cstheme="majorHAnsi"/>
          <w:b/>
          <w:color w:val="000000"/>
          <w:sz w:val="24"/>
          <w:szCs w:val="24"/>
        </w:rPr>
        <w:t>Scenario 6: Calculate Employee Salary Ranks by Department</w:t>
      </w:r>
    </w:p>
    <w:p w14:paraId="52D04554" w14:textId="77777777" w:rsidR="008206ED" w:rsidRPr="002C5731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Question:</w:t>
      </w:r>
      <w:r w:rsidRPr="002C5731">
        <w:rPr>
          <w:rFonts w:asciiTheme="majorHAnsi" w:hAnsiTheme="majorHAnsi" w:cstheme="majorHAnsi"/>
          <w:b/>
          <w:sz w:val="24"/>
          <w:szCs w:val="24"/>
        </w:rPr>
        <w:br/>
      </w:r>
      <w:r w:rsidRPr="002C5731">
        <w:rPr>
          <w:rFonts w:asciiTheme="majorHAnsi" w:hAnsiTheme="majorHAnsi" w:cstheme="majorHAnsi"/>
          <w:sz w:val="24"/>
          <w:szCs w:val="24"/>
        </w:rPr>
        <w:t xml:space="preserve"> Write a query to display each employee’s name, department name, salary, and their salary rank within their respective department.</w:t>
      </w:r>
    </w:p>
    <w:p w14:paraId="6F3822E4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You have a </w:t>
      </w:r>
      <w:proofErr w:type="gramStart"/>
      <w:r w:rsidRPr="002C5731">
        <w:rPr>
          <w:rFonts w:asciiTheme="majorHAnsi" w:hAnsiTheme="majorHAnsi" w:cstheme="majorHAnsi"/>
          <w:sz w:val="24"/>
          <w:szCs w:val="24"/>
        </w:rPr>
        <w:t xml:space="preserve">table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employees</w:t>
      </w:r>
      <w:proofErr w:type="gramEnd"/>
      <w:r w:rsidRPr="002C5731">
        <w:rPr>
          <w:rFonts w:asciiTheme="majorHAnsi" w:hAnsiTheme="majorHAnsi" w:cstheme="majorHAnsi"/>
          <w:sz w:val="24"/>
          <w:szCs w:val="24"/>
        </w:rPr>
        <w:t xml:space="preserve"> with the following columns:</w:t>
      </w:r>
    </w:p>
    <w:p w14:paraId="579F6B67" w14:textId="77777777" w:rsidR="002C5731" w:rsidRPr="002C5731" w:rsidRDefault="002C5731" w:rsidP="002C5731">
      <w:pPr>
        <w:numPr>
          <w:ilvl w:val="0"/>
          <w:numId w:val="11"/>
        </w:numPr>
        <w:spacing w:before="240"/>
        <w:rPr>
          <w:rFonts w:asciiTheme="majorHAnsi" w:hAnsiTheme="majorHAnsi" w:cstheme="majorHAnsi"/>
          <w:sz w:val="24"/>
          <w:szCs w:val="24"/>
        </w:rPr>
      </w:pP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employee_id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 (Primary Key)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9E841E3" w14:textId="77777777" w:rsidR="002C5731" w:rsidRPr="002C5731" w:rsidRDefault="002C5731" w:rsidP="002C573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eastAsia="Roboto Mono" w:hAnsiTheme="majorHAnsi" w:cstheme="majorHAnsi"/>
          <w:sz w:val="24"/>
          <w:szCs w:val="24"/>
        </w:rPr>
        <w:t>name</w:t>
      </w:r>
      <w:r w:rsidRPr="002C5731">
        <w:rPr>
          <w:rFonts w:asciiTheme="majorHAnsi" w:eastAsia="Roboto Mono" w:hAnsiTheme="majorHAnsi" w:cstheme="majorHAnsi"/>
          <w:sz w:val="24"/>
          <w:szCs w:val="24"/>
        </w:rPr>
        <w:br/>
      </w:r>
    </w:p>
    <w:p w14:paraId="7E34516A" w14:textId="77777777" w:rsidR="002C5731" w:rsidRPr="002C5731" w:rsidRDefault="002C5731" w:rsidP="002C573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eastAsia="Roboto Mono" w:hAnsiTheme="majorHAnsi" w:cstheme="majorHAnsi"/>
          <w:sz w:val="24"/>
          <w:szCs w:val="24"/>
        </w:rPr>
        <w:t>age</w:t>
      </w:r>
      <w:r w:rsidRPr="002C5731">
        <w:rPr>
          <w:rFonts w:asciiTheme="majorHAnsi" w:eastAsia="Roboto Mono" w:hAnsiTheme="majorHAnsi" w:cstheme="majorHAnsi"/>
          <w:sz w:val="24"/>
          <w:szCs w:val="24"/>
        </w:rPr>
        <w:br/>
      </w:r>
    </w:p>
    <w:p w14:paraId="3824594D" w14:textId="77777777" w:rsidR="002C5731" w:rsidRPr="002C5731" w:rsidRDefault="002C5731" w:rsidP="002C573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eastAsia="Roboto Mono" w:hAnsiTheme="majorHAnsi" w:cstheme="majorHAnsi"/>
          <w:sz w:val="24"/>
          <w:szCs w:val="24"/>
        </w:rPr>
        <w:t>salary</w:t>
      </w:r>
      <w:r w:rsidRPr="002C5731">
        <w:rPr>
          <w:rFonts w:asciiTheme="majorHAnsi" w:eastAsia="Roboto Mono" w:hAnsiTheme="majorHAnsi" w:cstheme="majorHAnsi"/>
          <w:sz w:val="24"/>
          <w:szCs w:val="24"/>
        </w:rPr>
        <w:br/>
      </w:r>
    </w:p>
    <w:p w14:paraId="6582BA4F" w14:textId="77777777" w:rsidR="002C5731" w:rsidRPr="002C5731" w:rsidRDefault="002C5731" w:rsidP="002C5731">
      <w:pPr>
        <w:numPr>
          <w:ilvl w:val="0"/>
          <w:numId w:val="11"/>
        </w:numPr>
        <w:spacing w:after="240"/>
        <w:rPr>
          <w:rFonts w:asciiTheme="majorHAnsi" w:hAnsiTheme="majorHAnsi" w:cstheme="majorHAnsi"/>
          <w:sz w:val="24"/>
          <w:szCs w:val="24"/>
        </w:rPr>
      </w:pP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department_id</w:t>
      </w:r>
      <w:proofErr w:type="spellEnd"/>
      <w:r w:rsidRPr="002C5731">
        <w:rPr>
          <w:rFonts w:asciiTheme="majorHAnsi" w:eastAsia="Roboto Mono" w:hAnsiTheme="majorHAnsi" w:cstheme="majorHAnsi"/>
          <w:sz w:val="24"/>
          <w:szCs w:val="24"/>
        </w:rPr>
        <w:br/>
      </w:r>
    </w:p>
    <w:p w14:paraId="633252A5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You also have a </w:t>
      </w:r>
      <w:proofErr w:type="gramStart"/>
      <w:r w:rsidRPr="002C5731">
        <w:rPr>
          <w:rFonts w:asciiTheme="majorHAnsi" w:hAnsiTheme="majorHAnsi" w:cstheme="majorHAnsi"/>
          <w:sz w:val="24"/>
          <w:szCs w:val="24"/>
        </w:rPr>
        <w:t xml:space="preserve">table </w:t>
      </w:r>
      <w:r w:rsidRPr="002C5731">
        <w:rPr>
          <w:rFonts w:asciiTheme="majorHAnsi" w:eastAsia="Roboto Mono" w:hAnsiTheme="majorHAnsi" w:cstheme="majorHAnsi"/>
          <w:sz w:val="24"/>
          <w:szCs w:val="24"/>
        </w:rPr>
        <w:t>departments</w:t>
      </w:r>
      <w:proofErr w:type="gramEnd"/>
      <w:r w:rsidRPr="002C5731">
        <w:rPr>
          <w:rFonts w:asciiTheme="majorHAnsi" w:hAnsiTheme="majorHAnsi" w:cstheme="majorHAnsi"/>
          <w:sz w:val="24"/>
          <w:szCs w:val="24"/>
        </w:rPr>
        <w:t xml:space="preserve"> with the following columns:</w:t>
      </w:r>
    </w:p>
    <w:p w14:paraId="1C997E01" w14:textId="77777777" w:rsidR="002C5731" w:rsidRPr="002C5731" w:rsidRDefault="002C5731" w:rsidP="002C5731">
      <w:pPr>
        <w:numPr>
          <w:ilvl w:val="0"/>
          <w:numId w:val="12"/>
        </w:numPr>
        <w:spacing w:before="240"/>
        <w:rPr>
          <w:rFonts w:asciiTheme="majorHAnsi" w:hAnsiTheme="majorHAnsi" w:cstheme="majorHAnsi"/>
          <w:sz w:val="24"/>
          <w:szCs w:val="24"/>
        </w:rPr>
      </w:pP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department_id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 xml:space="preserve"> (Primary Key)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47839BB8" w14:textId="77777777" w:rsidR="002C5731" w:rsidRPr="002C5731" w:rsidRDefault="002C5731" w:rsidP="002C5731">
      <w:pPr>
        <w:numPr>
          <w:ilvl w:val="0"/>
          <w:numId w:val="12"/>
        </w:numPr>
        <w:spacing w:after="240"/>
        <w:rPr>
          <w:rFonts w:asciiTheme="majorHAnsi" w:hAnsiTheme="majorHAnsi" w:cstheme="majorHAnsi"/>
          <w:sz w:val="24"/>
          <w:szCs w:val="24"/>
        </w:rPr>
      </w:pP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department_name</w:t>
      </w:r>
      <w:proofErr w:type="spellEnd"/>
      <w:r w:rsidRPr="002C5731">
        <w:rPr>
          <w:rFonts w:asciiTheme="majorHAnsi" w:eastAsia="Roboto Mono" w:hAnsiTheme="majorHAnsi" w:cstheme="majorHAnsi"/>
          <w:sz w:val="24"/>
          <w:szCs w:val="24"/>
        </w:rPr>
        <w:br/>
      </w:r>
    </w:p>
    <w:p w14:paraId="6C7707B2" w14:textId="08958DFF" w:rsidR="002C5731" w:rsidRPr="002C5731" w:rsidRDefault="002C5731" w:rsidP="002C5731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2C5731">
        <w:rPr>
          <w:rFonts w:asciiTheme="majorHAnsi" w:hAnsiTheme="majorHAnsi" w:cstheme="majorHAnsi"/>
          <w:b/>
          <w:sz w:val="24"/>
          <w:szCs w:val="24"/>
        </w:rPr>
        <w:t>Logic:</w:t>
      </w:r>
      <w:r w:rsidRPr="002C5731">
        <w:rPr>
          <w:rFonts w:asciiTheme="majorHAnsi" w:hAnsiTheme="majorHAnsi" w:cstheme="majorHAns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109387" wp14:editId="6C751553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85EB2C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39BDADD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D282EFF" w14:textId="77777777" w:rsidR="002C5731" w:rsidRDefault="002C5731" w:rsidP="002C573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09387" id="_x0000_s1029" type="#_x0000_t202" style="position:absolute;margin-left:0;margin-top:665.85pt;width:619.35pt;height:53.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s3mCgp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5385EB2C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39BDADD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D282EFF" w14:textId="77777777" w:rsidR="002C5731" w:rsidRDefault="002C5731" w:rsidP="002C573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6F17A6" w14:textId="77777777" w:rsidR="002C5731" w:rsidRPr="002C5731" w:rsidRDefault="002C5731" w:rsidP="002C5731">
      <w:pPr>
        <w:numPr>
          <w:ilvl w:val="0"/>
          <w:numId w:val="13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Use the </w:t>
      </w:r>
      <w:proofErr w:type="gramStart"/>
      <w:r w:rsidRPr="002C5731">
        <w:rPr>
          <w:rFonts w:asciiTheme="majorHAnsi" w:hAnsiTheme="majorHAnsi" w:cstheme="majorHAnsi"/>
          <w:b/>
          <w:sz w:val="24"/>
          <w:szCs w:val="24"/>
        </w:rPr>
        <w:t>RANK(</w:t>
      </w:r>
      <w:proofErr w:type="gramEnd"/>
      <w:r w:rsidRPr="002C5731">
        <w:rPr>
          <w:rFonts w:asciiTheme="majorHAnsi" w:hAnsiTheme="majorHAnsi" w:cstheme="majorHAnsi"/>
          <w:b/>
          <w:sz w:val="24"/>
          <w:szCs w:val="24"/>
        </w:rPr>
        <w:t>)</w:t>
      </w:r>
      <w:r w:rsidRPr="002C5731">
        <w:rPr>
          <w:rFonts w:asciiTheme="majorHAnsi" w:hAnsiTheme="majorHAnsi" w:cstheme="majorHAnsi"/>
          <w:sz w:val="24"/>
          <w:szCs w:val="24"/>
        </w:rPr>
        <w:t xml:space="preserve"> window function to rank employees based on their salary within each department.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19EB0902" w14:textId="77777777" w:rsidR="002C5731" w:rsidRPr="002C5731" w:rsidRDefault="002C5731" w:rsidP="002C5731">
      <w:pPr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Perform an </w:t>
      </w:r>
      <w:r w:rsidRPr="002C5731">
        <w:rPr>
          <w:rFonts w:asciiTheme="majorHAnsi" w:hAnsiTheme="majorHAnsi" w:cstheme="majorHAnsi"/>
          <w:b/>
          <w:sz w:val="24"/>
          <w:szCs w:val="24"/>
        </w:rPr>
        <w:t>INNER JOIN</w:t>
      </w:r>
      <w:r w:rsidRPr="002C5731">
        <w:rPr>
          <w:rFonts w:asciiTheme="majorHAnsi" w:hAnsiTheme="majorHAnsi" w:cstheme="majorHAnsi"/>
          <w:sz w:val="24"/>
          <w:szCs w:val="24"/>
        </w:rPr>
        <w:t xml:space="preserve"> to combine employee data with department information using </w:t>
      </w:r>
      <w:proofErr w:type="spellStart"/>
      <w:r w:rsidRPr="002C5731">
        <w:rPr>
          <w:rFonts w:asciiTheme="majorHAnsi" w:eastAsia="Roboto Mono" w:hAnsiTheme="majorHAnsi" w:cstheme="majorHAnsi"/>
          <w:sz w:val="24"/>
          <w:szCs w:val="24"/>
        </w:rPr>
        <w:t>department_id</w:t>
      </w:r>
      <w:proofErr w:type="spellEnd"/>
      <w:r w:rsidRPr="002C5731">
        <w:rPr>
          <w:rFonts w:asciiTheme="majorHAnsi" w:hAnsiTheme="majorHAnsi" w:cstheme="majorHAnsi"/>
          <w:sz w:val="24"/>
          <w:szCs w:val="24"/>
        </w:rPr>
        <w:t>.</w:t>
      </w:r>
      <w:r w:rsidRPr="002C5731">
        <w:rPr>
          <w:rFonts w:asciiTheme="majorHAnsi" w:hAnsiTheme="majorHAnsi" w:cstheme="majorHAnsi"/>
          <w:sz w:val="24"/>
          <w:szCs w:val="24"/>
        </w:rPr>
        <w:br/>
      </w:r>
    </w:p>
    <w:p w14:paraId="68C55310" w14:textId="77777777" w:rsidR="002C5731" w:rsidRPr="002C5731" w:rsidRDefault="002C5731" w:rsidP="002C5731">
      <w:pPr>
        <w:numPr>
          <w:ilvl w:val="0"/>
          <w:numId w:val="13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C5731">
        <w:rPr>
          <w:rFonts w:asciiTheme="majorHAnsi" w:hAnsiTheme="majorHAnsi" w:cstheme="majorHAnsi"/>
          <w:sz w:val="24"/>
          <w:szCs w:val="24"/>
        </w:rPr>
        <w:t xml:space="preserve">Display employee details with their salary rank using the </w:t>
      </w:r>
      <w:r w:rsidRPr="002C5731">
        <w:rPr>
          <w:rFonts w:asciiTheme="majorHAnsi" w:hAnsiTheme="majorHAnsi" w:cstheme="majorHAnsi"/>
          <w:b/>
          <w:sz w:val="24"/>
          <w:szCs w:val="24"/>
        </w:rPr>
        <w:t>ORDER BY</w:t>
      </w:r>
      <w:r w:rsidRPr="002C5731">
        <w:rPr>
          <w:rFonts w:asciiTheme="majorHAnsi" w:hAnsiTheme="majorHAnsi" w:cstheme="majorHAnsi"/>
          <w:sz w:val="24"/>
          <w:szCs w:val="24"/>
        </w:rPr>
        <w:t xml:space="preserve"> clause.</w:t>
      </w:r>
    </w:p>
    <w:p w14:paraId="751075A2" w14:textId="77777777" w:rsidR="002C5731" w:rsidRPr="002C5731" w:rsidRDefault="002C5731" w:rsidP="002C5731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137DCC7A" w14:textId="77777777" w:rsidR="002C5731" w:rsidRPr="002C5731" w:rsidRDefault="002C5731" w:rsidP="002C5731">
      <w:pPr>
        <w:rPr>
          <w:rFonts w:asciiTheme="majorHAnsi" w:hAnsiTheme="majorHAnsi" w:cstheme="majorHAnsi"/>
          <w:sz w:val="24"/>
          <w:szCs w:val="24"/>
        </w:rPr>
      </w:pPr>
    </w:p>
    <w:p w14:paraId="1B007EA9" w14:textId="77777777" w:rsidR="008206ED" w:rsidRPr="002C5731" w:rsidRDefault="008206ED">
      <w:pPr>
        <w:rPr>
          <w:rFonts w:asciiTheme="majorHAnsi" w:hAnsiTheme="majorHAnsi" w:cstheme="majorHAnsi"/>
          <w:sz w:val="24"/>
          <w:szCs w:val="24"/>
        </w:rPr>
      </w:pPr>
    </w:p>
    <w:sectPr w:rsidR="008206ED" w:rsidRPr="002C5731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C2AA" w14:textId="77777777" w:rsidR="00D14217" w:rsidRDefault="00D14217">
      <w:pPr>
        <w:spacing w:line="240" w:lineRule="auto"/>
      </w:pPr>
      <w:r>
        <w:separator/>
      </w:r>
    </w:p>
  </w:endnote>
  <w:endnote w:type="continuationSeparator" w:id="0">
    <w:p w14:paraId="1DA63850" w14:textId="77777777" w:rsidR="00D14217" w:rsidRDefault="00D142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25C8" w14:textId="77777777" w:rsidR="00D14217" w:rsidRDefault="00D14217">
      <w:r>
        <w:separator/>
      </w:r>
    </w:p>
  </w:footnote>
  <w:footnote w:type="continuationSeparator" w:id="0">
    <w:p w14:paraId="6A3FC824" w14:textId="77777777" w:rsidR="00D14217" w:rsidRDefault="00D14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728D9" w14:textId="1C504842" w:rsidR="002C5731" w:rsidRPr="002C5731" w:rsidRDefault="002C5731" w:rsidP="002C5731">
    <w:pPr>
      <w:pStyle w:val="Header"/>
      <w:jc w:val="center"/>
      <w:rPr>
        <w:rFonts w:asciiTheme="majorHAnsi" w:hAnsiTheme="majorHAnsi" w:cstheme="majorHAnsi"/>
        <w:sz w:val="24"/>
        <w:szCs w:val="24"/>
        <w:lang w:val="en-US"/>
      </w:rPr>
    </w:pPr>
    <w:r w:rsidRPr="002C5731">
      <w:rPr>
        <w:rFonts w:asciiTheme="majorHAnsi" w:hAnsiTheme="majorHAnsi" w:cstheme="majorHAnsi"/>
        <w:sz w:val="24"/>
        <w:szCs w:val="24"/>
        <w:lang w:val="en-US"/>
      </w:rPr>
      <w:t>Set 1-Scenario questions</w:t>
    </w:r>
  </w:p>
  <w:p w14:paraId="077179D9" w14:textId="77777777" w:rsidR="002C5731" w:rsidRPr="002C5731" w:rsidRDefault="002C573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77917">
    <w:abstractNumId w:val="5"/>
  </w:num>
  <w:num w:numId="2" w16cid:durableId="1228372626">
    <w:abstractNumId w:val="4"/>
  </w:num>
  <w:num w:numId="3" w16cid:durableId="369379458">
    <w:abstractNumId w:val="10"/>
  </w:num>
  <w:num w:numId="4" w16cid:durableId="1958637496">
    <w:abstractNumId w:val="2"/>
  </w:num>
  <w:num w:numId="5" w16cid:durableId="1760634758">
    <w:abstractNumId w:val="1"/>
  </w:num>
  <w:num w:numId="6" w16cid:durableId="1024212281">
    <w:abstractNumId w:val="7"/>
  </w:num>
  <w:num w:numId="7" w16cid:durableId="1556349498">
    <w:abstractNumId w:val="8"/>
  </w:num>
  <w:num w:numId="8" w16cid:durableId="336076743">
    <w:abstractNumId w:val="12"/>
  </w:num>
  <w:num w:numId="9" w16cid:durableId="227501759">
    <w:abstractNumId w:val="6"/>
  </w:num>
  <w:num w:numId="10" w16cid:durableId="634525107">
    <w:abstractNumId w:val="0"/>
  </w:num>
  <w:num w:numId="11" w16cid:durableId="2123306655">
    <w:abstractNumId w:val="9"/>
  </w:num>
  <w:num w:numId="12" w16cid:durableId="633415781">
    <w:abstractNumId w:val="11"/>
  </w:num>
  <w:num w:numId="13" w16cid:durableId="1110050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ED"/>
    <w:rsid w:val="002437F1"/>
    <w:rsid w:val="002C5731"/>
    <w:rsid w:val="004E1E1E"/>
    <w:rsid w:val="00793EBB"/>
    <w:rsid w:val="008206ED"/>
    <w:rsid w:val="00B239C4"/>
    <w:rsid w:val="00D14217"/>
    <w:rsid w:val="4707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E99CE"/>
  <w15:docId w15:val="{0B4C92E9-E9D9-4FD6-968E-1EC307F6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2C5731"/>
    <w:rPr>
      <w:color w:val="605E5C"/>
      <w:shd w:val="clear" w:color="auto" w:fill="E1DFDD"/>
    </w:rPr>
  </w:style>
  <w:style w:type="character" w:styleId="Emphasis">
    <w:name w:val="Emphasis"/>
    <w:basedOn w:val="DefaultParagraphFont"/>
    <w:qFormat/>
    <w:rsid w:val="002C57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hyperlink" Target="http://www.hopelearning.net/" TargetMode="External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Sathish</cp:lastModifiedBy>
  <cp:revision>3</cp:revision>
  <dcterms:created xsi:type="dcterms:W3CDTF">2025-04-23T11:33:00Z</dcterms:created>
  <dcterms:modified xsi:type="dcterms:W3CDTF">2026-06-08T05:50:00Z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4B6E381F950149A5B69F546FCB8FA3A9_12</vt:lpwstr>
  </property>
</Properties>
</file>